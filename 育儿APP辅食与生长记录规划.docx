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10E6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育儿APP辅食与生长记录规划 </w:t>
      </w:r>
    </w:p>
    <w:p w14:paraId="4976F1C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育儿助手小程序 - UE设计文档</w:t>
      </w:r>
      <w:bookmarkEnd w:id="0"/>
    </w:p>
    <w:p w14:paraId="724A274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一、设计规范</w:t>
      </w:r>
      <w:bookmarkEnd w:id="1"/>
      <w:bookmarkStart w:id="32" w:name="_GoBack"/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3AE81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6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1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</w:t>
            </w:r>
          </w:p>
        </w:tc>
      </w:tr>
      <w:tr w14:paraId="23CE1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AA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设计尺寸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58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375px × 812px（iPhone X 逻辑分辨率）</w:t>
            </w:r>
          </w:p>
        </w:tc>
      </w:tr>
      <w:tr w14:paraId="123E4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9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基础字体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8C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正文12-14px，标题16-20px</w:t>
            </w:r>
          </w:p>
        </w:tc>
      </w:tr>
      <w:tr w14:paraId="29DD56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2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主色调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3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#FF9A6E（暖橙，亲和、食欲感）</w:t>
            </w:r>
          </w:p>
        </w:tc>
      </w:tr>
      <w:tr w14:paraId="7F25E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0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辅助色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8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#FFD6B0（浅橙背景）、#8ECFC9（薄荷绿，生长曲线）、#F5F5F5（灰色背景）</w:t>
            </w:r>
          </w:p>
        </w:tc>
      </w:tr>
      <w:tr w14:paraId="7858C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F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圆角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E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卡片16px，按钮12px，头像40px</w:t>
            </w:r>
          </w:p>
        </w:tc>
      </w:tr>
      <w:tr w14:paraId="741BD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09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间距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91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基础间距12px，页面左右边距16px</w:t>
            </w:r>
          </w:p>
        </w:tc>
      </w:tr>
      <w:tr w14:paraId="2FC71D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54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0C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使用Font Awesome或iconfont</w:t>
            </w:r>
          </w:p>
        </w:tc>
      </w:tr>
    </w:tbl>
    <w:p w14:paraId="5EB8592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D7221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二、页面结构总览</w:t>
      </w:r>
      <w:bookmarkEnd w:id="2"/>
    </w:p>
    <w:p w14:paraId="2FC60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底部Tab栏（4个入口）</w:t>
      </w:r>
    </w:p>
    <w:p w14:paraId="463B5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首页（今日推荐）</w:t>
      </w:r>
    </w:p>
    <w:p w14:paraId="706DE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食谱库</w:t>
      </w:r>
    </w:p>
    <w:p w14:paraId="55D1A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生长记录</w:t>
      </w:r>
    </w:p>
    <w:p w14:paraId="40DFC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 我的</w:t>
      </w:r>
    </w:p>
    <w:p w14:paraId="4A31A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B8E9FD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2DBBB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三、详细页面设计</w:t>
      </w:r>
      <w:bookmarkEnd w:id="3"/>
    </w:p>
    <w:p w14:paraId="59A9FBA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页面1：启动页/加载页</w:t>
      </w:r>
      <w:bookmarkEnd w:id="4"/>
    </w:p>
    <w:p w14:paraId="65FDB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 ：首次加载、用户授权</w:t>
      </w:r>
    </w:p>
    <w:p w14:paraId="55FAC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 ：</w:t>
      </w:r>
    </w:p>
    <w:p w14:paraId="5F3509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┌─────────────────────────┐</w:t>
      </w:r>
    </w:p>
    <w:p w14:paraId="51A49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│</w:t>
      </w:r>
    </w:p>
    <w:p w14:paraId="0CBBC5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[Logo]           │</w:t>
      </w:r>
    </w:p>
    <w:p w14:paraId="6E81D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育儿助手             │</w:t>
      </w:r>
    </w:p>
    <w:p w14:paraId="34E70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科学喂养，轻松育儿      │</w:t>
      </w:r>
    </w:p>
    <w:p w14:paraId="396DE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│</w:t>
      </w:r>
    </w:p>
    <w:p w14:paraId="1BEB0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┌───────────────────┐ │</w:t>
      </w:r>
    </w:p>
    <w:p w14:paraId="5130B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│  微信一键登录      │ │</w:t>
      </w:r>
    </w:p>
    <w:p w14:paraId="65B4B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└───────────────────┘ │</w:t>
      </w:r>
    </w:p>
    <w:p w14:paraId="782D3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│</w:t>
      </w:r>
    </w:p>
    <w:p w14:paraId="68244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登录即表示同意《用户协议》 │</w:t>
      </w:r>
    </w:p>
    <w:p w14:paraId="3EA5A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└─────────────────────────┘</w:t>
      </w:r>
    </w:p>
    <w:p w14:paraId="32150C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771F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 ：</w:t>
      </w:r>
    </w:p>
    <w:p w14:paraId="540BFB4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点击“微信一键登录” → 获取用户信息 → 进入首页（无宝宝则弹出创建宝宝档案弹窗）</w:t>
      </w:r>
    </w:p>
    <w:p w14:paraId="02FF4C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6DC2B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页面2：首页 - 今日推荐（核心页面）</w:t>
      </w:r>
      <w:bookmarkEnd w:id="5"/>
    </w:p>
    <w:p w14:paraId="6199B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 ：</w:t>
      </w:r>
    </w:p>
    <w:p w14:paraId="4663F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45BDA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顶部导航栏                        │</w:t>
      </w:r>
    </w:p>
    <w:p w14:paraId="3B864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[宝宝头像] 小宝 [▼]  [🔔] [···]  │</w:t>
      </w:r>
    </w:p>
    <w:p w14:paraId="7BB96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3岁2个月 | 无过敏              │</w:t>
      </w:r>
    </w:p>
    <w:p w14:paraId="39304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0D6F7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2E76F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今日三餐                         │</w:t>
      </w:r>
    </w:p>
    <w:p w14:paraId="212E6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21053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🌅 早餐                       │ │</w:t>
      </w:r>
    </w:p>
    <w:p w14:paraId="7CACF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番茄鸡蛋蝴蝶面                │ │</w:t>
      </w:r>
    </w:p>
    <w:p w14:paraId="1D734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15分钟 | 补蛋白        [换]  │ │</w:t>
      </w:r>
    </w:p>
    <w:p w14:paraId="05B48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503BB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78E1E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☀️ 午餐                       │ │</w:t>
      </w:r>
    </w:p>
    <w:p w14:paraId="13D97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西兰花炒虾仁 + 软米饭         │ │</w:t>
      </w:r>
    </w:p>
    <w:p w14:paraId="67033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20分钟 | 补钙        [换]    │ │</w:t>
      </w:r>
    </w:p>
    <w:p w14:paraId="73F7E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6E64F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0E7FD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🌙 晚餐                       │ │</w:t>
      </w:r>
    </w:p>
    <w:p w14:paraId="542BE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南瓜小米粥 + 蒸鳕鱼           │ │</w:t>
      </w:r>
    </w:p>
    <w:p w14:paraId="2E7FE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25分钟 | 易消化      [换]    │ │</w:t>
      </w:r>
    </w:p>
    <w:p w14:paraId="196414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749A8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DFF0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一键生成周计划        [立即生成]  │</w:t>
      </w:r>
    </w:p>
    <w:p w14:paraId="4D0E6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5FF5D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快捷入口                         │</w:t>
      </w:r>
    </w:p>
    <w:p w14:paraId="2F2BE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[排敏记录] [备菜清单] [长辈模式]  │</w:t>
      </w:r>
    </w:p>
    <w:p w14:paraId="6F768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70465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猜你喜欢（基于宝宝年龄）          │</w:t>
      </w:r>
    </w:p>
    <w:p w14:paraId="69B288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[食谱卡片] [食谱卡片] [食谱卡片]  │</w:t>
      </w:r>
    </w:p>
    <w:p w14:paraId="4B846F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5D709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05628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交互说明 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2C30B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77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1B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点击行为</w:t>
            </w:r>
          </w:p>
        </w:tc>
      </w:tr>
      <w:tr w14:paraId="40521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3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宝宝头像+下拉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9C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切换宝宝（支持多孩）</w:t>
            </w:r>
          </w:p>
        </w:tc>
      </w:tr>
      <w:tr w14:paraId="1D0171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87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今日三餐卡片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1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进入食谱详情页</w:t>
            </w:r>
          </w:p>
        </w:tc>
      </w:tr>
      <w:tr w14:paraId="07FAC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74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卡片右上角[换]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6C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替换当前餐为另一道随机食谱</w:t>
            </w:r>
          </w:p>
        </w:tc>
      </w:tr>
      <w:tr w14:paraId="62600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8E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一键生成周计划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FF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进入周计划页面，生成一周食谱</w:t>
            </w:r>
          </w:p>
        </w:tc>
      </w:tr>
      <w:tr w14:paraId="77E763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78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快捷入口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17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分别进入对应功能页面</w:t>
            </w:r>
          </w:p>
        </w:tc>
      </w:tr>
      <w:tr w14:paraId="5BD40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3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猜你喜欢食谱卡片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54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进入食谱详情页</w:t>
            </w:r>
          </w:p>
        </w:tc>
      </w:tr>
    </w:tbl>
    <w:p w14:paraId="6968BA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2A979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页面3：食谱详情页</w:t>
      </w:r>
      <w:bookmarkEnd w:id="6"/>
    </w:p>
    <w:p w14:paraId="58114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 ：</w:t>
      </w:r>
    </w:p>
    <w:p w14:paraId="342AB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1733F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[← 返回]            [收藏☆] [分享]│</w:t>
      </w:r>
    </w:p>
    <w:p w14:paraId="30602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23554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56E4C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[食谱主图]                │</w:t>
      </w:r>
    </w:p>
    <w:p w14:paraId="00E07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2797E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番茄鸡蛋蝴蝶面                    │</w:t>
      </w:r>
    </w:p>
    <w:p w14:paraId="4A23E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⭐ 4.8  ·  215人做过  ·  15分钟  │</w:t>
      </w:r>
    </w:p>
    <w:p w14:paraId="1948C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3E288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[10月龄+] [无蛋清] [补蛋白]       │</w:t>
      </w:r>
    </w:p>
    <w:p w14:paraId="62AE9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00167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33090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📝 食材清单                       │</w:t>
      </w:r>
    </w:p>
    <w:p w14:paraId="19C3B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79D93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蝴蝶面        30g            │ │</w:t>
      </w:r>
    </w:p>
    <w:p w14:paraId="5BD73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番茄          1个（约100g）   │ │</w:t>
      </w:r>
    </w:p>
    <w:p w14:paraId="0F94E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鸡蛋黄        1个            │ │</w:t>
      </w:r>
    </w:p>
    <w:p w14:paraId="6568E8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核桃油        2滴            │ │</w:t>
      </w:r>
    </w:p>
    <w:p w14:paraId="3DD228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2CA65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00B71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👩‍🍳 制作步骤                      │</w:t>
      </w:r>
    </w:p>
    <w:p w14:paraId="53689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16D6B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1. 番茄划十字烫去皮，切碎      │ │</w:t>
      </w:r>
    </w:p>
    <w:p w14:paraId="6690B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2. 锅中倒油，炒番茄出汁       │ │</w:t>
      </w:r>
    </w:p>
    <w:p w14:paraId="51CA3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3. 加水煮开，下蝴蝶面         │ │</w:t>
      </w:r>
    </w:p>
    <w:p w14:paraId="1302E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4. 蛋黄打散淋入，煮1分钟出锅   │ │</w:t>
      </w:r>
    </w:p>
    <w:p w14:paraId="45AAA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[查看完整视频]                │ │</w:t>
      </w:r>
    </w:p>
    <w:p w14:paraId="2CF3B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7ABF94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7F582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💡 小贴士                         │</w:t>
      </w:r>
    </w:p>
    <w:p w14:paraId="1028A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番茄要选熟透的，更易出汁          │</w:t>
      </w:r>
    </w:p>
    <w:p w14:paraId="5DAF12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02E68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🏷️ 营养分析                       │</w:t>
      </w:r>
    </w:p>
    <w:p w14:paraId="71954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番茄富含维生素C，蛋黄补铁          │</w:t>
      </w:r>
    </w:p>
    <w:p w14:paraId="1E86C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530D5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151F6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[✅ 我做过了]          │ │</w:t>
      </w:r>
    </w:p>
    <w:p w14:paraId="4FAD8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6A46D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4ADA7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CFA5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交互说明 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2539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54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3C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点击行为</w:t>
            </w:r>
          </w:p>
        </w:tc>
      </w:tr>
      <w:tr w14:paraId="3D9CFB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12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7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收藏/取消收藏，图标状态变化</w:t>
            </w:r>
          </w:p>
        </w:tc>
      </w:tr>
      <w:tr w14:paraId="4113F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E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查看完整视频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AA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播放短视频教程</w:t>
            </w:r>
          </w:p>
        </w:tc>
      </w:tr>
      <w:tr w14:paraId="7F40A5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CA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我做过了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9A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记录用户做过该食谱，用于后续推荐</w:t>
            </w:r>
          </w:p>
        </w:tc>
      </w:tr>
    </w:tbl>
    <w:p w14:paraId="6F6623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ABE4B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页面4：食谱库（列表页）</w:t>
      </w:r>
      <w:bookmarkEnd w:id="7"/>
    </w:p>
    <w:p w14:paraId="102B2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 ：</w:t>
      </w:r>
    </w:p>
    <w:p w14:paraId="490E2D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44BF1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[← 返回]            🔍 搜索食谱   │</w:t>
      </w:r>
    </w:p>
    <w:p w14:paraId="4B272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5B623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筛选栏                           │</w:t>
      </w:r>
    </w:p>
    <w:p w14:paraId="6F579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[全部] [6-8月] [8-10月] [10-12月]│</w:t>
      </w:r>
    </w:p>
    <w:p w14:paraId="658773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[1-2岁] [2-3岁] [3岁+]          │</w:t>
      </w:r>
    </w:p>
    <w:p w14:paraId="3D364B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101BA1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[补铁] [补钙] [手指食物] [易消化] │</w:t>
      </w:r>
    </w:p>
    <w:p w14:paraId="31F767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0B98F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58F7E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3B2E8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[图] 南瓜小米粥              │ │</w:t>
      </w:r>
    </w:p>
    <w:p w14:paraId="236E9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6月龄+ | 15分钟 | 易消化  │ │</w:t>
      </w:r>
    </w:p>
    <w:p w14:paraId="5D6A8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21FEC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75BAB8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[图] 西兰花虾仁烩饭          │ │</w:t>
      </w:r>
    </w:p>
    <w:p w14:paraId="05359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10月龄+ | 20分钟 | 补钙  │ │</w:t>
      </w:r>
    </w:p>
    <w:p w14:paraId="05523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74E41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43E908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[图] 番茄鸡蛋面              │ │</w:t>
      </w:r>
    </w:p>
    <w:p w14:paraId="4D778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8月龄+ | 15分钟 | 补蛋白 │ │</w:t>
      </w:r>
    </w:p>
    <w:p w14:paraId="7C5CC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5512B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3FAB3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加载更多...              │</w:t>
      </w:r>
    </w:p>
    <w:p w14:paraId="3D17B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0081A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多...              │└─────────────────────────────────┘</w:t>
      </w:r>
    </w:p>
    <w:p w14:paraId="59CD4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54D8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交互说明 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A872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0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6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点击行为</w:t>
            </w:r>
          </w:p>
        </w:tc>
      </w:tr>
      <w:tr w14:paraId="5F9ED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6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D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进入搜索结果页</w:t>
            </w:r>
          </w:p>
        </w:tc>
      </w:tr>
      <w:tr w14:paraId="67E16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1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筛选标签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5D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切换列表内容，高亮选中标签</w:t>
            </w:r>
          </w:p>
        </w:tc>
      </w:tr>
      <w:tr w14:paraId="1E026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FD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食谱卡片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B5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进入食谱详情页</w:t>
            </w:r>
          </w:p>
        </w:tc>
      </w:tr>
    </w:tbl>
    <w:p w14:paraId="4A7E3E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1D472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页面5：生长记录</w:t>
      </w:r>
      <w:bookmarkEnd w:id="8"/>
    </w:p>
    <w:p w14:paraId="55814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 ：</w:t>
      </w:r>
    </w:p>
    <w:p w14:paraId="59C03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13BFA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[← 返回]               生长记录   │</w:t>
      </w:r>
    </w:p>
    <w:p w14:paraId="11C66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36523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当前宝宝：[小宝 3岁2个月 ▼]       │</w:t>
      </w:r>
    </w:p>
    <w:p w14:paraId="7FD1D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60166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5CCF59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最新记录                     │ │</w:t>
      </w:r>
    </w:p>
    <w:p w14:paraId="401F5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身高：96.5 cm    +2.5cm      │ │</w:t>
      </w:r>
    </w:p>
    <w:p w14:paraId="6B452E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体重：14.2 kg    +0.8kg      │ │</w:t>
      </w:r>
    </w:p>
    <w:p w14:paraId="66262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记录时间：2024-01-15         │ │</w:t>
      </w:r>
    </w:p>
    <w:p w14:paraId="6CF1F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11124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B795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[➕ 记录新数据]                  │</w:t>
      </w:r>
    </w:p>
    <w:p w14:paraId="6D3E8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0A487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生长曲线图                       │</w:t>
      </w:r>
    </w:p>
    <w:p w14:paraId="5EBD6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05DE8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                    │ │</w:t>
      </w:r>
    </w:p>
    <w:p w14:paraId="3C067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身高曲线（cm）             │ │</w:t>
      </w:r>
    </w:p>
    <w:p w14:paraId="48B9C0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105 ┤          ●           │ │</w:t>
      </w:r>
    </w:p>
    <w:p w14:paraId="30518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90 ┤     ●                │ │</w:t>
      </w:r>
    </w:p>
    <w:p w14:paraId="5A4D54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75 ┤  ●                   │ │</w:t>
      </w:r>
    </w:p>
    <w:p w14:paraId="217E3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60 ┤●                     │ │</w:t>
      </w:r>
    </w:p>
    <w:p w14:paraId="21E9F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└──┬──┬──┬──┬──┬──    │ │</w:t>
      </w:r>
    </w:p>
    <w:p w14:paraId="1C316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0  1  2  3  4  5       │ │</w:t>
      </w:r>
    </w:p>
    <w:p w14:paraId="1690C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年龄（岁）           │ │</w:t>
      </w:r>
    </w:p>
    <w:p w14:paraId="5028FE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                    │ │</w:t>
      </w:r>
    </w:p>
    <w:p w14:paraId="57CAE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当前位于：P75 分位           │ │</w:t>
      </w:r>
    </w:p>
    <w:p w14:paraId="22D0B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生长速度：正常 ▼             │ │</w:t>
      </w:r>
    </w:p>
    <w:p w14:paraId="089BA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3CE0C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23B1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📊 智能解读                      │</w:t>
      </w:r>
    </w:p>
    <w:p w14:paraId="3C3C3F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1875B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宝宝身高位于同龄人的75%分位， │ │</w:t>
      </w:r>
    </w:p>
    <w:p w14:paraId="78F94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体重位于50%分位，体型匀称。   │ │</w:t>
      </w:r>
    </w:p>
    <w:p w14:paraId="2AA4E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近3个月生长趋势良好，继续保持！│ │</w:t>
      </w:r>
    </w:p>
    <w:p w14:paraId="65640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                    │ │</w:t>
      </w:r>
    </w:p>
    <w:p w14:paraId="1C141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🍳 推荐食谱                   │ │</w:t>
      </w:r>
    </w:p>
    <w:p w14:paraId="54C58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→ 补钙：奶酪虾仁饼            │ │</w:t>
      </w:r>
    </w:p>
    <w:p w14:paraId="41483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→ 增重：牛油果香蕉奶昔        │ │</w:t>
      </w:r>
    </w:p>
    <w:p w14:paraId="40045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4FAA8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372B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历史记录                         │</w:t>
      </w:r>
    </w:p>
    <w:p w14:paraId="0DDB0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2024-01-15  96.5cm  14.2kg      │</w:t>
      </w:r>
    </w:p>
    <w:p w14:paraId="072D1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2024-01-01  94.0cm  13.4kg      │</w:t>
      </w:r>
    </w:p>
    <w:p w14:paraId="7D4957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2023-12-15  92.0cm  12.8kg      │</w:t>
      </w:r>
    </w:p>
    <w:p w14:paraId="6187EE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2D57D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00C9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交互说明 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9AB8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3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8A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点击行为</w:t>
            </w:r>
          </w:p>
        </w:tc>
      </w:tr>
      <w:tr w14:paraId="03E1F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74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记录新数据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C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弹出表单（日期、身高、体重）</w:t>
            </w:r>
          </w:p>
        </w:tc>
      </w:tr>
      <w:tr w14:paraId="106F7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B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推荐食谱卡片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39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进入食谱详情页</w:t>
            </w:r>
          </w:p>
        </w:tc>
      </w:tr>
      <w:tr w14:paraId="5AD8AC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D2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历史记录行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0B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可编辑/删除该条记录</w:t>
            </w:r>
          </w:p>
        </w:tc>
      </w:tr>
    </w:tbl>
    <w:p w14:paraId="2F719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记录数据弹窗 ：</w:t>
      </w:r>
    </w:p>
    <w:p w14:paraId="0778D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┌─────────────────────────┐</w:t>
      </w:r>
    </w:p>
    <w:p w14:paraId="16566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记录生长数据      [×]   │</w:t>
      </w:r>
    </w:p>
    <w:p w14:paraId="3CBE6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├─────────────────────────┤</w:t>
      </w:r>
    </w:p>
    <w:p w14:paraId="0C14C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日期                    │</w:t>
      </w:r>
    </w:p>
    <w:p w14:paraId="0F94E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[2024-01-15]           │</w:t>
      </w:r>
    </w:p>
    <w:p w14:paraId="1759D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│</w:t>
      </w:r>
    </w:p>
    <w:p w14:paraId="4FF74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身高（cm）              │</w:t>
      </w:r>
    </w:p>
    <w:p w14:paraId="5A335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[________________]     │</w:t>
      </w:r>
    </w:p>
    <w:p w14:paraId="03DD06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│</w:t>
      </w:r>
    </w:p>
    <w:p w14:paraId="55231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体重（kg）              │</w:t>
      </w:r>
    </w:p>
    <w:p w14:paraId="63BFC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[________________]     │</w:t>
      </w:r>
    </w:p>
    <w:p w14:paraId="2F32D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│</w:t>
      </w:r>
    </w:p>
    <w:p w14:paraId="0CD0A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┌───────────────────┐  │</w:t>
      </w:r>
    </w:p>
    <w:p w14:paraId="785D0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保存          │  │</w:t>
      </w:r>
    </w:p>
    <w:p w14:paraId="099EC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└───────────────────┘  │</w:t>
      </w:r>
    </w:p>
    <w:p w14:paraId="43273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└─────────────────────────┘</w:t>
      </w:r>
    </w:p>
    <w:p w14:paraId="3AF16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09A2E6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6DD06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页面6：我的（个人中心）</w:t>
      </w:r>
      <w:bookmarkEnd w:id="9"/>
    </w:p>
    <w:p w14:paraId="17419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 ：</w:t>
      </w:r>
    </w:p>
    <w:p w14:paraId="45971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730AA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[← 返回]                我的     │</w:t>
      </w:r>
    </w:p>
    <w:p w14:paraId="16C0F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21F74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108FB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👤 用户昵称                  │ │</w:t>
      </w:r>
    </w:p>
    <w:p w14:paraId="3ED6A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已绑定微信                 │ │</w:t>
      </w:r>
    </w:p>
    <w:p w14:paraId="187AA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03063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682EB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👶 我的宝宝                      │</w:t>
      </w:r>
    </w:p>
    <w:p w14:paraId="16FAE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0D97E8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小宝   男   3岁2个月          │ │</w:t>
      </w:r>
    </w:p>
    <w:p w14:paraId="4E51F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过敏：无                     │ │</w:t>
      </w:r>
    </w:p>
    <w:p w14:paraId="794D2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偏好：爱吃肉                 │ │</w:t>
      </w:r>
    </w:p>
    <w:p w14:paraId="1274C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           [编辑]    │ │</w:t>
      </w:r>
    </w:p>
    <w:p w14:paraId="1F8D2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32D95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[+ 添加宝宝]          │</w:t>
      </w:r>
    </w:p>
    <w:p w14:paraId="0EC78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169ED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📚 我的内容                      │</w:t>
      </w:r>
    </w:p>
    <w:p w14:paraId="49536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[我的收藏] [做过的食谱]           │</w:t>
      </w:r>
    </w:p>
    <w:p w14:paraId="3D04E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2F228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⚙️ 设置                          │</w:t>
      </w:r>
    </w:p>
    <w:p w14:paraId="3B6767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[长辈模式]     [开启后界面简化]   │</w:t>
      </w:r>
    </w:p>
    <w:p w14:paraId="34B1E8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[清除缓存]                      │</w:t>
      </w:r>
    </w:p>
    <w:p w14:paraId="767B5F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[意见反馈]                      │</w:t>
      </w:r>
    </w:p>
    <w:p w14:paraId="2D1A8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[关于我们]                      │</w:t>
      </w:r>
    </w:p>
    <w:p w14:paraId="47B7D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2D1A6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91C2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编辑宝宝档案页面 ：</w:t>
      </w:r>
    </w:p>
    <w:p w14:paraId="0623D1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67ADF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[← 返回]           编辑宝宝档案   │</w:t>
      </w:r>
    </w:p>
    <w:p w14:paraId="44B94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244E5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头像                   [更换]    │</w:t>
      </w:r>
    </w:p>
    <w:p w14:paraId="7972D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164CE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昵称：[小宝_________________]    │</w:t>
      </w:r>
    </w:p>
    <w:p w14:paraId="73EFA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性别：[男] [女]                  │</w:t>
      </w:r>
    </w:p>
    <w:p w14:paraId="69343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出生日期：[2020-11-15]          │</w:t>
      </w:r>
    </w:p>
    <w:p w14:paraId="31900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2BF9E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过敏源（可多选）                  │</w:t>
      </w:r>
    </w:p>
    <w:p w14:paraId="75B48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[牛奶] [鸡蛋] [海鲜] [坚果] [小麦]│</w:t>
      </w:r>
    </w:p>
    <w:p w14:paraId="50507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[大豆] [其他]                    │</w:t>
      </w:r>
    </w:p>
    <w:p w14:paraId="2C09C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20D6A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饮食偏好                         │</w:t>
      </w:r>
    </w:p>
    <w:p w14:paraId="08243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[爱吃肉] [爱吃蔬菜] [爱吃水果]     │</w:t>
      </w:r>
    </w:p>
    <w:p w14:paraId="344FC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[不爱吃蔬菜] [不爱吃肉]           │</w:t>
      </w:r>
    </w:p>
    <w:p w14:paraId="4A4CD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09E33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┌───────────────────────────┐ │</w:t>
      </w:r>
    </w:p>
    <w:p w14:paraId="78457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      保存              │ │</w:t>
      </w:r>
    </w:p>
    <w:p w14:paraId="7A1C2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└───────────────────────────┘ │</w:t>
      </w:r>
    </w:p>
    <w:p w14:paraId="53FF2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39928A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56A15D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B5F3F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页面7：周计划生成页</w:t>
      </w:r>
      <w:bookmarkEnd w:id="10"/>
    </w:p>
    <w:p w14:paraId="59B95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 ：</w:t>
      </w:r>
    </w:p>
    <w:p w14:paraId="46D65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┌─────────────────────────────────┐</w:t>
      </w:r>
    </w:p>
    <w:p w14:paraId="73EB5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[← 返回]           本周计划      │</w:t>
      </w:r>
    </w:p>
    <w:p w14:paraId="73BAA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├─────────────────────────────────┤</w:t>
      </w:r>
    </w:p>
    <w:p w14:paraId="585CB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当前宝宝：小宝 3岁2个月           │</w:t>
      </w:r>
    </w:p>
    <w:p w14:paraId="0BDBD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6BD6F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[📅 本周] [一键换新] [生成备菜清单]│</w:t>
      </w:r>
    </w:p>
    <w:p w14:paraId="07E380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21CC6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周一 3/17                        │</w:t>
      </w:r>
    </w:p>
    <w:p w14:paraId="308F68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55B3F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🌅 早餐：南瓜小米粥           │ │</w:t>
      </w:r>
    </w:p>
    <w:p w14:paraId="41339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☀️ 午餐：番茄鸡蛋面           │ │</w:t>
      </w:r>
    </w:p>
    <w:p w14:paraId="6C475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🌙 晚餐：西兰花虾仁烩饭        │ │</w:t>
      </w:r>
    </w:p>
    <w:p w14:paraId="4F310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6E5A1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39C6F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周二 3/18                        │</w:t>
      </w:r>
    </w:p>
    <w:p w14:paraId="25BFB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┌─────────────────────────────┐ │</w:t>
      </w:r>
    </w:p>
    <w:p w14:paraId="77D65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🌅 早餐：牛奶燕麦粥           │ │</w:t>
      </w:r>
    </w:p>
    <w:p w14:paraId="3C227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☀️ 午餐：胡萝卜肉末蒸蛋        │ │</w:t>
      </w:r>
    </w:p>
    <w:p w14:paraId="5CAA8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🌙 晚餐：菠菜猪肝面            │ │</w:t>
      </w:r>
    </w:p>
    <w:p w14:paraId="7B87E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└─────────────────────────────┘ │</w:t>
      </w:r>
    </w:p>
    <w:p w14:paraId="181AD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2D16A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...（周三至周日）                │</w:t>
      </w:r>
    </w:p>
    <w:p w14:paraId="035CF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│</w:t>
      </w:r>
    </w:p>
    <w:p w14:paraId="4CD03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┌───────────────────────────┐ │</w:t>
      </w:r>
    </w:p>
    <w:p w14:paraId="07DA0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│    📋 一键生成备菜清单       │ │</w:t>
      </w:r>
    </w:p>
    <w:p w14:paraId="46D71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└───────────────────────────┘ │</w:t>
      </w:r>
    </w:p>
    <w:p w14:paraId="53A89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└─────────────────────────────────┘</w:t>
      </w:r>
    </w:p>
    <w:p w14:paraId="0ECE8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A24C26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8343C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四、核心流程</w:t>
      </w:r>
      <w:bookmarkEnd w:id="11"/>
    </w:p>
    <w:p w14:paraId="118B8C1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流程1：首次使用流程</w:t>
      </w:r>
      <w:bookmarkEnd w:id="12"/>
    </w:p>
    <w:p w14:paraId="01858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text</w:t>
      </w:r>
    </w:p>
    <w:p w14:paraId="1E3C7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启动页 → 微信登录 → 创建宝宝档案 → 进入首页（已有今日推荐）</w:t>
      </w:r>
    </w:p>
    <w:p w14:paraId="52EBA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25E7AA5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流程2：记录生长数据流程</w:t>
      </w:r>
      <w:bookmarkEnd w:id="13"/>
    </w:p>
    <w:p w14:paraId="6CDDB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text</w:t>
      </w:r>
    </w:p>
    <w:p w14:paraId="6FD9E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生长记录页 → 点击“记录新数据” → 填写表单 → 保存 → 刷新曲线图 → 显示智能解读+推荐食谱</w:t>
      </w:r>
    </w:p>
    <w:p w14:paraId="39C6CF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5AB4F3F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流程3：查找食谱流程</w:t>
      </w:r>
      <w:bookmarkEnd w:id="14"/>
    </w:p>
    <w:p w14:paraId="7A824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text</w:t>
      </w:r>
    </w:p>
    <w:p w14:paraId="2B4BC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食谱库 → 筛选月龄/功效 → 点击食谱卡片 → 查看详情 → 收藏/记录做过了</w:t>
      </w:r>
    </w:p>
    <w:p w14:paraId="6CE3C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3A68129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流程4：生成备菜清单流程</w:t>
      </w:r>
      <w:bookmarkEnd w:id="15"/>
    </w:p>
    <w:p w14:paraId="2E52A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text</w:t>
      </w:r>
    </w:p>
    <w:p w14:paraId="64358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周计划页 → 确认本周食谱 → 点击“生成备菜清单” → 展示购物清单 → 截图/分享</w:t>
      </w:r>
    </w:p>
    <w:p w14:paraId="4D4C7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BA959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16A42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五、AI生成食谱方案（内容填充）</w:t>
      </w:r>
      <w:bookmarkEnd w:id="16"/>
    </w:p>
    <w:p w14:paraId="62C46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由于你一个人开发，推荐使用以下Prompt批量生成食谱，按月龄分类：</w:t>
      </w:r>
    </w:p>
    <w:p w14:paraId="2736B62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Prompt模板</w:t>
      </w:r>
      <w:bookmarkEnd w:id="17"/>
    </w:p>
    <w:p w14:paraId="03F7EF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请生成一道适合{X}月龄宝宝的辅食食谱。</w:t>
      </w:r>
    </w:p>
    <w:p w14:paraId="7FDE3FC1">
      <w:pPr>
        <w:spacing w:before="120" w:after="120" w:line="288" w:lineRule="auto"/>
        <w:ind w:left="0"/>
        <w:jc w:val="left"/>
      </w:pPr>
    </w:p>
    <w:p w14:paraId="398F2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要求：</w:t>
      </w:r>
    </w:p>
    <w:p w14:paraId="34710E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菜名：简短好记</w:t>
      </w:r>
    </w:p>
    <w:p w14:paraId="4C3D7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适用月龄：{X}月龄+</w:t>
      </w:r>
    </w:p>
    <w:p w14:paraId="22F49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食材清单：列出所有食材，精确到克（主食、蛋白质、蔬菜、油脂）</w:t>
      </w:r>
    </w:p>
    <w:p w14:paraId="317A5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制作步骤：3-5步，简单易懂</w:t>
      </w:r>
    </w:p>
    <w:p w14:paraId="5B109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烹饪时间：分钟</w:t>
      </w:r>
    </w:p>
    <w:p w14:paraId="4C315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过敏源：标注可能过敏源（牛奶、鸡蛋、海鲜、坚果、小麦、大豆）</w:t>
      </w:r>
    </w:p>
    <w:p w14:paraId="5CF78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营养功效：1-2句话</w:t>
      </w:r>
    </w:p>
    <w:p w14:paraId="75A79C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小贴士：1句话</w:t>
      </w:r>
    </w:p>
    <w:p w14:paraId="37A2FA07">
      <w:pPr>
        <w:spacing w:before="120" w:after="120" w:line="288" w:lineRule="auto"/>
        <w:ind w:left="0"/>
        <w:jc w:val="left"/>
      </w:pPr>
    </w:p>
    <w:p w14:paraId="483E7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格式用JSON输出</w:t>
      </w:r>
    </w:p>
    <w:p w14:paraId="63746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0EAFC53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计划生成的食谱数量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DCC39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D2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月龄段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44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35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788C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3F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6-8月龄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F2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A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泥糊状，单一食材开始</w:t>
            </w:r>
          </w:p>
        </w:tc>
      </w:tr>
      <w:tr w14:paraId="5BFBE8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F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8-10月龄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AE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2D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小颗粒，手指食物</w:t>
            </w:r>
          </w:p>
        </w:tc>
      </w:tr>
      <w:tr w14:paraId="5206D6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C6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10-12月龄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7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DF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软烂块状，自主进食</w:t>
            </w:r>
          </w:p>
        </w:tc>
      </w:tr>
      <w:tr w14:paraId="53E40E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59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3D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16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正常家庭食物调整</w:t>
            </w:r>
          </w:p>
        </w:tc>
      </w:tr>
      <w:tr w14:paraId="30F1B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DE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EA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BD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营养均衡搭配</w:t>
            </w:r>
          </w:p>
        </w:tc>
      </w:tr>
      <w:tr w14:paraId="42AC6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F4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3岁+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4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81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幼儿园适应期</w:t>
            </w:r>
          </w:p>
        </w:tc>
      </w:tr>
      <w:tr w14:paraId="1DEB0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3B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A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2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MVP足够</w:t>
            </w:r>
          </w:p>
        </w:tc>
      </w:tr>
    </w:tbl>
    <w:p w14:paraId="73723A1C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六、页面设计</w:t>
      </w:r>
      <w:bookmarkEnd w:id="19"/>
    </w:p>
    <w:p w14:paraId="77AC069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可直接参考的Figma模板</w:t>
      </w:r>
      <w:bookmarkEnd w:id="20"/>
    </w:p>
    <w:p w14:paraId="5EAEA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搜索以下关键词，可找到可复用的设计资源：</w:t>
      </w:r>
    </w:p>
    <w:p w14:paraId="2BCEDEC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“Baby app UI kit”</w:t>
      </w:r>
    </w:p>
    <w:p w14:paraId="1B3E2B5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“Parenting app design”</w:t>
      </w:r>
    </w:p>
    <w:p w14:paraId="21AC66E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“Meal planner app UI”</w:t>
      </w:r>
    </w:p>
    <w:p w14:paraId="789DBEE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“Growth chart UI”</w:t>
      </w:r>
    </w:p>
    <w:p w14:paraId="19897761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逐个页面的Prompt描述</w:t>
      </w:r>
      <w:bookmarkEnd w:id="21"/>
    </w:p>
    <w:p w14:paraId="338C54A3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页面1：启动页/登录页</w:t>
      </w:r>
      <w:bookmarkEnd w:id="22"/>
    </w:p>
    <w:p w14:paraId="2932B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2CDE9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请帮我设计一个微信小程序的启动页/登录页，尺寸375x812。</w:t>
      </w:r>
    </w:p>
    <w:p w14:paraId="1DA69EF3">
      <w:pPr>
        <w:spacing w:before="120" w:after="120" w:line="288" w:lineRule="auto"/>
        <w:ind w:left="0"/>
        <w:jc w:val="left"/>
      </w:pPr>
    </w:p>
    <w:p w14:paraId="4B1F9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7A125D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主色调：#FF9A6E（暖橙色）</w:t>
      </w:r>
    </w:p>
    <w:p w14:paraId="376A0D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背景：浅橙色渐变（#FFD6B0 到 #FF9A6E）</w:t>
      </w:r>
    </w:p>
    <w:p w14:paraId="7B8CE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整体风格：温馨、亲和、母婴类应用</w:t>
      </w:r>
    </w:p>
    <w:p w14:paraId="759B4BD6">
      <w:pPr>
        <w:spacing w:before="120" w:after="120" w:line="288" w:lineRule="auto"/>
        <w:ind w:left="0"/>
        <w:jc w:val="left"/>
      </w:pPr>
    </w:p>
    <w:p w14:paraId="757BA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50C19A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顶部区域：留白20px</w:t>
      </w:r>
    </w:p>
    <w:p w14:paraId="6FB42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Logo区域：居中显示，一个奶瓶或育儿相关的简单图标，下方显示APP名称“育儿助手”，副标题“科学喂养，轻松育儿”</w:t>
      </w:r>
    </w:p>
    <w:p w14:paraId="2B63F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中央装饰：简单可爱的插画（妈妈抱着宝宝，或辅食相关的插画）</w:t>
      </w:r>
    </w:p>
    <w:p w14:paraId="7AE7C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底部按钮：一个圆角按钮“微信一键登录”，按钮背景白色，文字橙色，下方显示小字“登录即表示同意《用户协议》”</w:t>
      </w:r>
    </w:p>
    <w:p w14:paraId="3BF27F1A">
      <w:pPr>
        <w:spacing w:before="120" w:after="120" w:line="288" w:lineRule="auto"/>
        <w:ind w:left="0"/>
        <w:jc w:val="left"/>
      </w:pPr>
    </w:p>
    <w:p w14:paraId="27474C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2210C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点击登录按钮 → 弹出微信授权</w:t>
      </w:r>
    </w:p>
    <w:p w14:paraId="4C42CB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C3F61C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页面2：首页-今日推荐</w:t>
      </w:r>
      <w:bookmarkEnd w:id="23"/>
    </w:p>
    <w:p w14:paraId="024D0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7BF94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请帮我设计一个微信小程序的首页（今日推荐页面），尺寸375x812。</w:t>
      </w:r>
    </w:p>
    <w:p w14:paraId="0FF28DE1">
      <w:pPr>
        <w:spacing w:before="120" w:after="120" w:line="288" w:lineRule="auto"/>
        <w:ind w:left="0"/>
        <w:jc w:val="left"/>
      </w:pPr>
    </w:p>
    <w:p w14:paraId="04AB8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74F9A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主色调：#FF9A6E</w:t>
      </w:r>
    </w:p>
    <w:p w14:paraId="2BE3E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背景色：#FFFFFF</w:t>
      </w:r>
    </w:p>
    <w:p w14:paraId="445FE8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卡片圆角：16px</w:t>
      </w:r>
    </w:p>
    <w:p w14:paraId="18889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整体风格：简洁、清晰、信息层级分明</w:t>
      </w:r>
    </w:p>
    <w:p w14:paraId="31D9F2F3">
      <w:pPr>
        <w:spacing w:before="120" w:after="120" w:line="288" w:lineRule="auto"/>
        <w:ind w:left="0"/>
        <w:jc w:val="left"/>
      </w:pPr>
    </w:p>
    <w:p w14:paraId="1A99C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73FB0949">
      <w:pPr>
        <w:spacing w:before="120" w:after="120" w:line="288" w:lineRule="auto"/>
        <w:ind w:left="0"/>
        <w:jc w:val="left"/>
      </w:pPr>
    </w:p>
    <w:p w14:paraId="780A1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顶部导航栏：</w:t>
      </w:r>
    </w:p>
    <w:p w14:paraId="40F48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左侧：宝宝头像（圆形40px）+ 宝宝昵称“小宝”+ 下拉箭头，下方小字显示“3岁2个月 | 无过敏”</w:t>
      </w:r>
    </w:p>
    <w:p w14:paraId="6C8B3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右侧：消息通知图标、更多菜单图标（三个点）</w:t>
      </w:r>
    </w:p>
    <w:p w14:paraId="5A574874">
      <w:pPr>
        <w:spacing w:before="120" w:after="120" w:line="288" w:lineRule="auto"/>
        <w:ind w:left="0"/>
        <w:jc w:val="left"/>
      </w:pPr>
    </w:p>
    <w:p w14:paraId="61334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今日三餐区域（三个卡片，垂直排列）：</w:t>
      </w:r>
    </w:p>
    <w:p w14:paraId="2BEEFC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每个卡片内：左侧餐图标（🌅/☀️/🌙）+ 餐别文字（早餐/午餐/晚餐）</w:t>
      </w:r>
    </w:p>
    <w:p w14:paraId="3430F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右侧：食谱名称（如“番茄鸡蛋蝴蝶面”）、烹饪时间（15分钟）、营养标签（补蛋白）</w:t>
      </w:r>
    </w:p>
    <w:p w14:paraId="55233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卡片右上角：一个“换”字按钮（小圆角）</w:t>
      </w:r>
    </w:p>
    <w:p w14:paraId="79041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卡片之间间距12px</w:t>
      </w:r>
    </w:p>
    <w:p w14:paraId="06CB12C6">
      <w:pPr>
        <w:spacing w:before="120" w:after="120" w:line="288" w:lineRule="auto"/>
        <w:ind w:left="0"/>
        <w:jc w:val="left"/>
      </w:pPr>
    </w:p>
    <w:p w14:paraId="74D6F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快捷操作区域：</w:t>
      </w:r>
    </w:p>
    <w:p w14:paraId="2761B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一个橙色按钮“一键生成周计划”，宽度100%宽度，圆角12px</w:t>
      </w:r>
    </w:p>
    <w:p w14:paraId="39C2CB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下方三个快捷入口横向排列：排敏记录、备菜清单、长辈模式（每个入口包含小图标+文字）</w:t>
      </w:r>
    </w:p>
    <w:p w14:paraId="17ED7E0E">
      <w:pPr>
        <w:spacing w:before="120" w:after="120" w:line="288" w:lineRule="auto"/>
        <w:ind w:left="0"/>
        <w:jc w:val="left"/>
      </w:pPr>
    </w:p>
    <w:p w14:paraId="5BECB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猜你喜欢区域：</w:t>
      </w:r>
    </w:p>
    <w:p w14:paraId="5BADE6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标题“猜你喜欢”，右侧“查看更多”</w:t>
      </w:r>
    </w:p>
    <w:p w14:paraId="20802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横向滚动食谱卡片（每个卡片：方形图片、食谱名称、月龄标签、烹饪时间）</w:t>
      </w:r>
    </w:p>
    <w:p w14:paraId="471A18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横向滚动，显示2.5个卡片</w:t>
      </w:r>
    </w:p>
    <w:p w14:paraId="782552D3">
      <w:pPr>
        <w:spacing w:before="120" w:after="120" w:line="288" w:lineRule="auto"/>
        <w:ind w:left="0"/>
        <w:jc w:val="left"/>
      </w:pPr>
    </w:p>
    <w:p w14:paraId="04D9B2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1F3C2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点击宝宝区域 → 切换宝宝</w:t>
      </w:r>
    </w:p>
    <w:p w14:paraId="77BFB4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点击食谱卡片 → 进入食谱详情页</w:t>
      </w:r>
    </w:p>
    <w:p w14:paraId="66B67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点击“换”按钮 → 刷新当前餐的食谱</w:t>
      </w:r>
    </w:p>
    <w:p w14:paraId="769FFB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横向滚动卡片可左右滑动</w:t>
      </w:r>
    </w:p>
    <w:p w14:paraId="064B24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A11F3D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页面3：食谱详情页</w:t>
      </w:r>
      <w:bookmarkEnd w:id="24"/>
    </w:p>
    <w:p w14:paraId="2C2D2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44319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请帮我设计一个食谱详情页，尺寸375x812。</w:t>
      </w:r>
    </w:p>
    <w:p w14:paraId="0A8E0938">
      <w:pPr>
        <w:spacing w:before="120" w:after="120" w:line="288" w:lineRule="auto"/>
        <w:ind w:left="0"/>
        <w:jc w:val="left"/>
      </w:pPr>
    </w:p>
    <w:p w14:paraId="79F46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73905C3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主色调：#FF9A6E</w:t>
      </w:r>
    </w:p>
    <w:p w14:paraId="1B015F1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背景色：#FFFFFF</w:t>
      </w:r>
    </w:p>
    <w:p w14:paraId="677FC10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内容区域有适当留白</w:t>
      </w:r>
    </w:p>
    <w:p w14:paraId="07B484C1">
      <w:pPr>
        <w:spacing w:before="120" w:after="120" w:line="288" w:lineRule="auto"/>
        <w:ind w:left="453"/>
        <w:jc w:val="left"/>
      </w:pPr>
    </w:p>
    <w:p w14:paraId="74094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1017EB0E">
      <w:pPr>
        <w:spacing w:before="120" w:after="120" w:line="288" w:lineRule="auto"/>
        <w:ind w:left="0"/>
        <w:jc w:val="left"/>
      </w:pPr>
    </w:p>
    <w:p w14:paraId="678479A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顶部导航：</w:t>
      </w:r>
    </w:p>
    <w:p w14:paraId="61E27917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左侧：返回箭头</w:t>
      </w:r>
    </w:p>
    <w:p w14:paraId="630F5A9A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右侧：收藏图标（☆/★）、分享图标</w:t>
      </w:r>
    </w:p>
    <w:p w14:paraId="510540C0">
      <w:pPr>
        <w:spacing w:before="120" w:after="120" w:line="288" w:lineRule="auto"/>
        <w:ind w:left="907"/>
        <w:jc w:val="left"/>
      </w:pPr>
    </w:p>
    <w:p w14:paraId="74B515F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食谱主图区域：</w:t>
      </w:r>
    </w:p>
    <w:p w14:paraId="3F1DB206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一张占位图片，宽375px，高220px</w:t>
      </w:r>
    </w:p>
    <w:p w14:paraId="11FA5DA7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图片左上角显示月龄标签（如“10月龄+”）</w:t>
      </w:r>
    </w:p>
    <w:p w14:paraId="632B1345">
      <w:pPr>
        <w:spacing w:before="120" w:after="120" w:line="288" w:lineRule="auto"/>
        <w:ind w:left="907"/>
        <w:jc w:val="left"/>
      </w:pPr>
    </w:p>
    <w:p w14:paraId="5E9C439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食谱标题区域：</w:t>
      </w:r>
    </w:p>
    <w:p w14:paraId="2196665F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食谱名称（如“番茄鸡蛋蝴蝶面”），字体20px粗体</w:t>
      </w:r>
    </w:p>
    <w:p w14:paraId="6A1961E3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下方一行：评分（4.8星）、做过人数（215人）、烹饪时间（15分钟），用圆点分隔</w:t>
      </w:r>
    </w:p>
    <w:p w14:paraId="06A21D1B">
      <w:pPr>
        <w:spacing w:before="120" w:after="120" w:line="288" w:lineRule="auto"/>
        <w:ind w:left="907"/>
        <w:jc w:val="left"/>
      </w:pPr>
    </w:p>
    <w:p w14:paraId="7EF529A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标签区域：</w:t>
      </w:r>
    </w:p>
    <w:p w14:paraId="5E3C8D8D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横向排列几个标签：如“手指食物”、“补蛋白”、“无蛋清”，浅橙色背景圆角</w:t>
      </w:r>
    </w:p>
    <w:p w14:paraId="708E33E5">
      <w:pPr>
        <w:spacing w:before="120" w:after="120" w:line="288" w:lineRule="auto"/>
        <w:ind w:left="907"/>
        <w:jc w:val="left"/>
      </w:pPr>
    </w:p>
    <w:p w14:paraId="1A1B542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食材清单模块：</w:t>
      </w:r>
    </w:p>
    <w:p w14:paraId="368BE4F9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标题“📝 食材清单”，右侧有复制按钮</w:t>
      </w:r>
    </w:p>
    <w:p w14:paraId="1783F436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列表形式：食材名称 + 重量（如“蝴蝶面 30g”），每行一个，灰色分割线</w:t>
      </w:r>
    </w:p>
    <w:p w14:paraId="0A8A9AEF">
      <w:pPr>
        <w:spacing w:before="120" w:after="120" w:line="288" w:lineRule="auto"/>
        <w:ind w:left="907"/>
        <w:jc w:val="left"/>
      </w:pPr>
    </w:p>
    <w:p w14:paraId="68A0FE5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制作步骤模块：</w:t>
      </w:r>
    </w:p>
    <w:p w14:paraId="640C2DCE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标题“👩‍🍳 制作步骤”</w:t>
      </w:r>
    </w:p>
    <w:p w14:paraId="3E13B9DC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步骤列表：序号圆点 + 步骤文字，每步之间有间距</w:t>
      </w:r>
    </w:p>
    <w:p w14:paraId="566CC718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底部有一个“查看完整视频”链接</w:t>
      </w:r>
    </w:p>
    <w:p w14:paraId="4EE147C9">
      <w:pPr>
        <w:spacing w:before="120" w:after="120" w:line="288" w:lineRule="auto"/>
        <w:ind w:left="907"/>
        <w:jc w:val="left"/>
      </w:pPr>
    </w:p>
    <w:p w14:paraId="51D3708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小贴士模块：</w:t>
      </w:r>
    </w:p>
    <w:p w14:paraId="2C6F3159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浅橙色背景卡片，显示💡图标 + 小贴士内容</w:t>
      </w:r>
    </w:p>
    <w:p w14:paraId="6869839A">
      <w:pPr>
        <w:spacing w:before="120" w:after="120" w:line="288" w:lineRule="auto"/>
        <w:ind w:left="907"/>
        <w:jc w:val="left"/>
      </w:pPr>
    </w:p>
    <w:p w14:paraId="20B213C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底部按钮：</w:t>
      </w:r>
    </w:p>
    <w:p w14:paraId="1BC01225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固定底部，一个圆角按钮“✅ 我做过了”，主色背景</w:t>
      </w:r>
    </w:p>
    <w:p w14:paraId="77C4516C">
      <w:pPr>
        <w:spacing w:before="120" w:after="120" w:line="288" w:lineRule="auto"/>
        <w:ind w:left="907"/>
        <w:jc w:val="left"/>
      </w:pPr>
    </w:p>
    <w:p w14:paraId="1181B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1D3629B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点击收藏图标 → 切换收藏状态</w:t>
      </w:r>
    </w:p>
    <w:p w14:paraId="29F0683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点击返回 → 返回上一页</w:t>
      </w:r>
    </w:p>
    <w:p w14:paraId="0D13051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点击“我做过了” → 记录用户行为，按钮变为“已做过”</w:t>
      </w:r>
    </w:p>
    <w:p w14:paraId="42B042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6725B7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页面4：食谱库列表页</w:t>
      </w:r>
      <w:bookmarkEnd w:id="25"/>
    </w:p>
    <w:p w14:paraId="164C3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3B580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请帮我设计一个食谱库列表页，尺寸375x812。</w:t>
      </w:r>
    </w:p>
    <w:p w14:paraId="3B0D5630">
      <w:pPr>
        <w:spacing w:before="120" w:after="120" w:line="288" w:lineRule="auto"/>
        <w:ind w:left="0"/>
        <w:jc w:val="left"/>
      </w:pPr>
    </w:p>
    <w:p w14:paraId="33EA9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10D5C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主色调：#FF9A6E</w:t>
      </w:r>
    </w:p>
    <w:p w14:paraId="151D8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背景色：#F5F5F5</w:t>
      </w:r>
    </w:p>
    <w:p w14:paraId="2088D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卡片白色背景，圆角16px</w:t>
      </w:r>
    </w:p>
    <w:p w14:paraId="4DE44582">
      <w:pPr>
        <w:spacing w:before="120" w:after="120" w:line="288" w:lineRule="auto"/>
        <w:ind w:left="0"/>
        <w:jc w:val="left"/>
      </w:pPr>
    </w:p>
    <w:p w14:paraId="6A2AD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26E937FD">
      <w:pPr>
        <w:spacing w:before="120" w:after="120" w:line="288" w:lineRule="auto"/>
        <w:ind w:left="0"/>
        <w:jc w:val="left"/>
      </w:pPr>
    </w:p>
    <w:p w14:paraId="68D3C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顶部搜索栏：</w:t>
      </w:r>
    </w:p>
    <w:p w14:paraId="776B2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搜索框占位文字“🔍 搜索食谱”，浅灰色背景，圆角8px</w:t>
      </w:r>
    </w:p>
    <w:p w14:paraId="77FB8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左侧返回箭头</w:t>
      </w:r>
    </w:p>
    <w:p w14:paraId="0BDCB121">
      <w:pPr>
        <w:spacing w:before="120" w:after="120" w:line="288" w:lineRule="auto"/>
        <w:ind w:left="0"/>
        <w:jc w:val="left"/>
      </w:pPr>
    </w:p>
    <w:p w14:paraId="7B1D2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筛选区域（横向滚动）：</w:t>
      </w:r>
    </w:p>
    <w:p w14:paraId="0D28D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第一行：月龄筛选标签“全部”“6-8月”“8-10月”“10-12月”“1-2岁”“2-3岁”“3岁+”</w:t>
      </w:r>
    </w:p>
    <w:p w14:paraId="18DBA8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当前选中的标签有橙色边框或橙色背景</w:t>
      </w:r>
    </w:p>
    <w:p w14:paraId="7B9A0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第二行：功效筛选标签“补铁”“补钙”“手指食物”“易消化”“补蛋白”</w:t>
      </w:r>
    </w:p>
    <w:p w14:paraId="42876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可横向滚动</w:t>
      </w:r>
    </w:p>
    <w:p w14:paraId="6618B566">
      <w:pPr>
        <w:spacing w:before="120" w:after="120" w:line="288" w:lineRule="auto"/>
        <w:ind w:left="0"/>
        <w:jc w:val="left"/>
      </w:pPr>
    </w:p>
    <w:p w14:paraId="645EE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食谱列表区域（垂直滚动）：</w:t>
      </w:r>
    </w:p>
    <w:p w14:paraId="1AE78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每个食谱卡片：</w:t>
      </w:r>
    </w:p>
    <w:p w14:paraId="43C5C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- 左侧：正方形图片（80x80px）</w:t>
      </w:r>
    </w:p>
    <w:p w14:paraId="4AD80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- 右侧：食谱名称、月龄标签、烹饪时间、营养标签（如“补钙”）</w:t>
      </w:r>
    </w:p>
    <w:p w14:paraId="335A6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- 右侧下方：收藏图标</w:t>
      </w:r>
    </w:p>
    <w:p w14:paraId="526629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卡片之间间距12px，背景白色，圆角16px</w:t>
      </w:r>
    </w:p>
    <w:p w14:paraId="5C711957">
      <w:pPr>
        <w:spacing w:before="120" w:after="120" w:line="288" w:lineRule="auto"/>
        <w:ind w:left="0"/>
        <w:jc w:val="left"/>
      </w:pPr>
    </w:p>
    <w:p w14:paraId="5C5A5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底部：</w:t>
      </w:r>
    </w:p>
    <w:p w14:paraId="0D24D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加载更多提示（滚动到底部时显示“加载中...”）</w:t>
      </w:r>
    </w:p>
    <w:p w14:paraId="46BD45DC">
      <w:pPr>
        <w:spacing w:before="120" w:after="120" w:line="288" w:lineRule="auto"/>
        <w:ind w:left="0"/>
        <w:jc w:val="left"/>
      </w:pPr>
    </w:p>
    <w:p w14:paraId="32424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6DFA2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点击筛选标签 → 切换列表内容，高亮选中标签</w:t>
      </w:r>
    </w:p>
    <w:p w14:paraId="3CDBC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点击搜索框 → 进入搜索页</w:t>
      </w:r>
    </w:p>
    <w:p w14:paraId="68864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点击食谱卡片 → 进入详情页</w:t>
      </w:r>
    </w:p>
    <w:p w14:paraId="29A52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点击收藏图标 → 收藏/取消收藏</w:t>
      </w:r>
    </w:p>
    <w:p w14:paraId="4689A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无限滚动加载更多食谱</w:t>
      </w:r>
    </w:p>
    <w:p w14:paraId="1D1D0D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01287C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页面5：生长记录页</w:t>
      </w:r>
      <w:bookmarkEnd w:id="26"/>
    </w:p>
    <w:p w14:paraId="110FAE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001B79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请帮我设计一个生长记录页面，尺寸375x812。</w:t>
      </w:r>
    </w:p>
    <w:p w14:paraId="3B2A888E">
      <w:pPr>
        <w:spacing w:before="120" w:after="120" w:line="288" w:lineRule="auto"/>
        <w:ind w:left="0"/>
        <w:jc w:val="left"/>
      </w:pPr>
    </w:p>
    <w:p w14:paraId="03C08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4426E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主色调：#8ECFC9（薄荷绿，区别于食谱的橙色）</w:t>
      </w:r>
    </w:p>
    <w:p w14:paraId="193A3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背景色：#FFFFFF</w:t>
      </w:r>
    </w:p>
    <w:p w14:paraId="53D25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数据可视化清晰易懂</w:t>
      </w:r>
    </w:p>
    <w:p w14:paraId="5DB186DE">
      <w:pPr>
        <w:spacing w:before="120" w:after="120" w:line="288" w:lineRule="auto"/>
        <w:ind w:left="0"/>
        <w:jc w:val="left"/>
      </w:pPr>
    </w:p>
    <w:p w14:paraId="5A3568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25E1488F">
      <w:pPr>
        <w:spacing w:before="120" w:after="120" w:line="288" w:lineRule="auto"/>
        <w:ind w:left="0"/>
        <w:jc w:val="left"/>
      </w:pPr>
    </w:p>
    <w:p w14:paraId="6D0F6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顶部导航：</w:t>
      </w:r>
    </w:p>
    <w:p w14:paraId="76643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返回箭头</w:t>
      </w:r>
    </w:p>
    <w:p w14:paraId="6A16F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标题“生长记录”</w:t>
      </w:r>
    </w:p>
    <w:p w14:paraId="4ECDF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右侧更多菜单（可选）</w:t>
      </w:r>
    </w:p>
    <w:p w14:paraId="60A30208">
      <w:pPr>
        <w:spacing w:before="120" w:after="120" w:line="288" w:lineRule="auto"/>
        <w:ind w:left="0"/>
        <w:jc w:val="left"/>
      </w:pPr>
    </w:p>
    <w:p w14:paraId="55C9E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宝宝切换区域：</w:t>
      </w:r>
    </w:p>
    <w:p w14:paraId="73D58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显示当前宝宝“小宝 3岁2个月”，右侧下拉箭头</w:t>
      </w:r>
    </w:p>
    <w:p w14:paraId="03C62C3E">
      <w:pPr>
        <w:spacing w:before="120" w:after="120" w:line="288" w:lineRule="auto"/>
        <w:ind w:left="0"/>
        <w:jc w:val="left"/>
      </w:pPr>
    </w:p>
    <w:p w14:paraId="5C8BD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最新数据卡片：</w:t>
      </w:r>
    </w:p>
    <w:p w14:paraId="22DAE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白色卡片，显示最新记录的身高（96.5cm）、体重（14.2kg）、记录日期</w:t>
      </w:r>
    </w:p>
    <w:p w14:paraId="30E92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显示与上次记录的变化量（+2.5cm，+0.8kg）</w:t>
      </w:r>
    </w:p>
    <w:p w14:paraId="774C4C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右侧有一个“记录新数据”按钮，主色</w:t>
      </w:r>
    </w:p>
    <w:p w14:paraId="279083B3">
      <w:pPr>
        <w:spacing w:before="120" w:after="120" w:line="288" w:lineRule="auto"/>
        <w:ind w:left="0"/>
        <w:jc w:val="left"/>
      </w:pPr>
    </w:p>
    <w:p w14:paraId="2B7CE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生长曲线图区域：</w:t>
      </w:r>
    </w:p>
    <w:p w14:paraId="4F12C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标题“身高曲线”</w:t>
      </w:r>
    </w:p>
    <w:p w14:paraId="28F9C3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折线图：X轴为年龄（0-5岁），Y轴为身高（cm）</w:t>
      </w:r>
    </w:p>
    <w:p w14:paraId="16E4A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显示数据点，当前点高亮</w:t>
      </w:r>
    </w:p>
    <w:p w14:paraId="1DF83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下方显示当前分位（如“P75分位”）和生长速度评价</w:t>
      </w:r>
    </w:p>
    <w:p w14:paraId="0856D913">
      <w:pPr>
        <w:spacing w:before="120" w:after="120" w:line="288" w:lineRule="auto"/>
        <w:ind w:left="0"/>
        <w:jc w:val="left"/>
      </w:pPr>
    </w:p>
    <w:p w14:paraId="3DF127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智能解读卡片：</w:t>
      </w:r>
    </w:p>
    <w:p w14:paraId="631AD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浅绿色背景卡片</w:t>
      </w:r>
    </w:p>
    <w:p w14:paraId="77FB9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文字解读：“宝宝身高位于同龄人的75%分位，体重位于50%分位，体型匀称...”</w:t>
      </w:r>
    </w:p>
    <w:p w14:paraId="5BBC6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下方推荐食谱：两个横向卡片，显示食谱名称和图片</w:t>
      </w:r>
    </w:p>
    <w:p w14:paraId="20AF870A">
      <w:pPr>
        <w:spacing w:before="120" w:after="120" w:line="288" w:lineRule="auto"/>
        <w:ind w:left="0"/>
        <w:jc w:val="left"/>
      </w:pPr>
    </w:p>
    <w:p w14:paraId="09A53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历史记录区域：</w:t>
      </w:r>
    </w:p>
    <w:p w14:paraId="5A277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标题“历史记录”</w:t>
      </w:r>
    </w:p>
    <w:p w14:paraId="52B68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列表形式：日期、身高、体重、操作（编辑/删除）</w:t>
      </w:r>
    </w:p>
    <w:p w14:paraId="3403F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每个记录有浅灰色分割线</w:t>
      </w:r>
    </w:p>
    <w:p w14:paraId="3EB8BD7F">
      <w:pPr>
        <w:spacing w:before="120" w:after="120" w:line="288" w:lineRule="auto"/>
        <w:ind w:left="0"/>
        <w:jc w:val="left"/>
      </w:pPr>
    </w:p>
    <w:p w14:paraId="449E4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7252E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点击“记录新数据” → 弹出表单弹窗</w:t>
      </w:r>
    </w:p>
    <w:p w14:paraId="3A5331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点击推荐食谱 → 跳转食谱详情</w:t>
      </w:r>
    </w:p>
    <w:p w14:paraId="5A88C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点击历史记录编辑 → 可修改数据</w:t>
      </w:r>
    </w:p>
    <w:p w14:paraId="7DFA41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41C541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页面6：我的页面</w:t>
      </w:r>
      <w:bookmarkEnd w:id="27"/>
    </w:p>
    <w:p w14:paraId="3C353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4D042B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text</w:t>
      </w:r>
    </w:p>
    <w:p w14:paraId="4F0F1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请帮我设计一个“我的”页面（个人中心），尺寸375x812。</w:t>
      </w:r>
    </w:p>
    <w:p w14:paraId="57E298E4">
      <w:pPr>
        <w:spacing w:before="120" w:after="120" w:line="288" w:lineRule="auto"/>
        <w:ind w:left="0"/>
        <w:jc w:val="left"/>
      </w:pPr>
    </w:p>
    <w:p w14:paraId="5A48A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3E0E3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主色调：#FF9A6E</w:t>
      </w:r>
    </w:p>
    <w:p w14:paraId="3B3A5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背景色：#F5F5F5</w:t>
      </w:r>
    </w:p>
    <w:p w14:paraId="2F57D2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卡片白色背景，圆角16px</w:t>
      </w:r>
    </w:p>
    <w:p w14:paraId="04A305E1">
      <w:pPr>
        <w:spacing w:before="120" w:after="120" w:line="288" w:lineRule="auto"/>
        <w:ind w:left="0"/>
        <w:jc w:val="left"/>
      </w:pPr>
    </w:p>
    <w:p w14:paraId="6AFCE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6B5120F2">
      <w:pPr>
        <w:spacing w:before="120" w:after="120" w:line="288" w:lineRule="auto"/>
        <w:ind w:left="0"/>
        <w:jc w:val="left"/>
      </w:pPr>
    </w:p>
    <w:p w14:paraId="2F38B8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顶部用户信息区域：</w:t>
      </w:r>
    </w:p>
    <w:p w14:paraId="52086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白色背景</w:t>
      </w:r>
    </w:p>
    <w:p w14:paraId="02BA6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左侧：用户头像（圆形60px）</w:t>
      </w:r>
    </w:p>
    <w:p w14:paraId="4CCBE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右侧：用户昵称（“宝爸/宝妈”），微信已绑定标识</w:t>
      </w:r>
    </w:p>
    <w:p w14:paraId="70B58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可点击编辑区域</w:t>
      </w:r>
    </w:p>
    <w:p w14:paraId="6BF1EBB7">
      <w:pPr>
        <w:spacing w:before="120" w:after="120" w:line="288" w:lineRule="auto"/>
        <w:ind w:left="0"/>
        <w:jc w:val="left"/>
      </w:pPr>
    </w:p>
    <w:p w14:paraId="2AA33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我的宝宝卡片：</w:t>
      </w:r>
    </w:p>
    <w:p w14:paraId="7ADBC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白色卡片，标题“👶 我的宝宝”，右侧“添加”按钮</w:t>
      </w:r>
    </w:p>
    <w:p w14:paraId="0602E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宝宝信息行：宝宝头像、昵称、性别、年龄</w:t>
      </w:r>
    </w:p>
    <w:p w14:paraId="1F31C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下方显示过敏源标签（如“无过敏”）和饮食偏好（如“爱吃肉”）</w:t>
      </w:r>
    </w:p>
    <w:p w14:paraId="65A4B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右侧“编辑”按钮</w:t>
      </w:r>
    </w:p>
    <w:p w14:paraId="580714B0">
      <w:pPr>
        <w:spacing w:before="120" w:after="120" w:line="288" w:lineRule="auto"/>
        <w:ind w:left="0"/>
        <w:jc w:val="left"/>
      </w:pPr>
    </w:p>
    <w:p w14:paraId="35818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我的内容区域：</w:t>
      </w:r>
    </w:p>
    <w:p w14:paraId="46943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两个入口横向排列：我的收藏、做过的食谱</w:t>
      </w:r>
    </w:p>
    <w:p w14:paraId="1811C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每个入口显示数量角标</w:t>
      </w:r>
    </w:p>
    <w:p w14:paraId="11DB840F">
      <w:pPr>
        <w:spacing w:before="120" w:after="120" w:line="288" w:lineRule="auto"/>
        <w:ind w:left="0"/>
        <w:jc w:val="left"/>
      </w:pPr>
    </w:p>
    <w:p w14:paraId="5F4F10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设置区域：</w:t>
      </w:r>
    </w:p>
    <w:p w14:paraId="1DF00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入口列表：长辈模式（带开关）、清除缓存、意见反馈、关于我们</w:t>
      </w:r>
    </w:p>
    <w:p w14:paraId="44078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每个入口左侧图标，右侧箭头</w:t>
      </w:r>
    </w:p>
    <w:p w14:paraId="5F67B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分割线区分</w:t>
      </w:r>
    </w:p>
    <w:p w14:paraId="4AAFB07C">
      <w:pPr>
        <w:spacing w:before="120" w:after="120" w:line="288" w:lineRule="auto"/>
        <w:ind w:left="0"/>
        <w:jc w:val="left"/>
      </w:pPr>
    </w:p>
    <w:p w14:paraId="5A937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2E89F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点击编辑宝宝 → 进入编辑页面</w:t>
      </w:r>
    </w:p>
    <w:p w14:paraId="28FDA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点击添加宝宝 → 添加新宝宝</w:t>
      </w:r>
    </w:p>
    <w:p w14:paraId="6CD41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点击我的收藏 → 进入收藏列表页</w:t>
      </w:r>
    </w:p>
    <w:p w14:paraId="380DB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长辈模式开关 → 切换UI为简化模式</w:t>
      </w:r>
    </w:p>
    <w:p w14:paraId="1E53BE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4A29D2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页面7：编辑宝宝档案弹窗</w:t>
      </w:r>
      <w:bookmarkEnd w:id="28"/>
    </w:p>
    <w:p w14:paraId="7D14C6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Prompt：</w:t>
      </w:r>
    </w:p>
    <w:p w14:paraId="7BB68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请帮我设计一个编辑宝宝档案的页面，尺寸375x812。</w:t>
      </w:r>
    </w:p>
    <w:p w14:paraId="6F22E502">
      <w:pPr>
        <w:spacing w:before="120" w:after="120" w:line="288" w:lineRule="auto"/>
        <w:ind w:left="0"/>
        <w:jc w:val="left"/>
      </w:pPr>
    </w:p>
    <w:p w14:paraId="2C1DBF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风格要求：</w:t>
      </w:r>
    </w:p>
    <w:p w14:paraId="59CB7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主色调：#FF9A6E</w:t>
      </w:r>
    </w:p>
    <w:p w14:paraId="621DF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表单简洁，易于填写</w:t>
      </w:r>
    </w:p>
    <w:p w14:paraId="5800E4A2">
      <w:pPr>
        <w:spacing w:before="120" w:after="120" w:line="288" w:lineRule="auto"/>
        <w:ind w:left="0"/>
        <w:jc w:val="left"/>
      </w:pPr>
    </w:p>
    <w:p w14:paraId="1F959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页面包含以下模块：</w:t>
      </w:r>
    </w:p>
    <w:p w14:paraId="32975542">
      <w:pPr>
        <w:spacing w:before="120" w:after="120" w:line="288" w:lineRule="auto"/>
        <w:ind w:left="0"/>
        <w:jc w:val="left"/>
      </w:pPr>
    </w:p>
    <w:p w14:paraId="16494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顶部导航：</w:t>
      </w:r>
    </w:p>
    <w:p w14:paraId="4D4EE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返回箭头</w:t>
      </w:r>
    </w:p>
    <w:p w14:paraId="7DC38D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标题“编辑宝宝档案”</w:t>
      </w:r>
    </w:p>
    <w:p w14:paraId="67EEA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保存按钮</w:t>
      </w:r>
    </w:p>
    <w:p w14:paraId="62918617">
      <w:pPr>
        <w:spacing w:before="120" w:after="120" w:line="288" w:lineRule="auto"/>
        <w:ind w:left="0"/>
        <w:jc w:val="left"/>
      </w:pPr>
    </w:p>
    <w:p w14:paraId="5A0DC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头像区域：</w:t>
      </w:r>
    </w:p>
    <w:p w14:paraId="47B7A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居中显示圆形头像（80px），下方“更换头像”文字链接</w:t>
      </w:r>
    </w:p>
    <w:p w14:paraId="0B2883D5">
      <w:pPr>
        <w:spacing w:before="120" w:after="120" w:line="288" w:lineRule="auto"/>
        <w:ind w:left="0"/>
        <w:jc w:val="left"/>
      </w:pPr>
    </w:p>
    <w:p w14:paraId="530B8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表单区域：</w:t>
      </w:r>
    </w:p>
    <w:p w14:paraId="625EE2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昵称：输入框，占位文字“请输入宝宝昵称”</w:t>
      </w:r>
    </w:p>
    <w:p w14:paraId="77CEB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性别：两个按钮“男”“女”</w:t>
      </w:r>
    </w:p>
    <w:p w14:paraId="62421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出生日期：日期选择器，占位文字“请选择出生日期”</w:t>
      </w:r>
    </w:p>
    <w:p w14:paraId="59DCA3A9">
      <w:pPr>
        <w:spacing w:before="120" w:after="120" w:line="288" w:lineRule="auto"/>
        <w:ind w:left="0"/>
        <w:jc w:val="left"/>
      </w:pPr>
    </w:p>
    <w:p w14:paraId="0C840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过敏源选择区域：</w:t>
      </w:r>
    </w:p>
    <w:p w14:paraId="39139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标题“过敏源（可多选）”</w:t>
      </w:r>
    </w:p>
    <w:p w14:paraId="1AABC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横向标签：牛奶、鸡蛋、海鲜、坚果、小麦、大豆、其他</w:t>
      </w:r>
    </w:p>
    <w:p w14:paraId="6D531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选中状态为橙色填充，未选中为灰色边框</w:t>
      </w:r>
    </w:p>
    <w:p w14:paraId="3281B500">
      <w:pPr>
        <w:spacing w:before="120" w:after="120" w:line="288" w:lineRule="auto"/>
        <w:ind w:left="0"/>
        <w:jc w:val="left"/>
      </w:pPr>
    </w:p>
    <w:p w14:paraId="061BD3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饮食偏好区域：</w:t>
      </w:r>
    </w:p>
    <w:p w14:paraId="44F09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标题“饮食偏好”</w:t>
      </w:r>
    </w:p>
    <w:p w14:paraId="61AFC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横向标签：爱吃肉、爱吃蔬菜、爱吃水果、不爱吃蔬菜、不爱吃肉</w:t>
      </w:r>
    </w:p>
    <w:p w14:paraId="2617D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可多选</w:t>
      </w:r>
    </w:p>
    <w:p w14:paraId="50A04042">
      <w:pPr>
        <w:spacing w:before="120" w:after="120" w:line="288" w:lineRule="auto"/>
        <w:ind w:left="0"/>
        <w:jc w:val="left"/>
      </w:pPr>
    </w:p>
    <w:p w14:paraId="78482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底部保存按钮：</w:t>
      </w:r>
    </w:p>
    <w:p w14:paraId="0CE01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- 固定底部，橙色圆角按钮“保存”</w:t>
      </w:r>
    </w:p>
    <w:p w14:paraId="6099A461">
      <w:pPr>
        <w:spacing w:before="120" w:after="120" w:line="288" w:lineRule="auto"/>
        <w:ind w:left="0"/>
        <w:jc w:val="left"/>
      </w:pPr>
    </w:p>
    <w:p w14:paraId="1E13F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交互要求：</w:t>
      </w:r>
    </w:p>
    <w:p w14:paraId="1FE0B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点击保存 → 返回上一页并更新数据</w:t>
      </w:r>
    </w:p>
    <w:p w14:paraId="4BD81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点击日期选择器 → 弹出日期选择</w:t>
      </w:r>
    </w:p>
    <w:p w14:paraId="4F01D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点击过敏源标签 → 切换选中状态</w:t>
      </w:r>
    </w:p>
    <w:p w14:paraId="267B440A">
      <w:pPr>
        <w:spacing w:before="120" w:after="120" w:line="288" w:lineRule="auto"/>
        <w:ind w:left="0"/>
        <w:jc w:val="left"/>
      </w:pPr>
    </w:p>
    <w:p w14:paraId="25C0BF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98EA7D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七、开发建议（单人开发）</w:t>
      </w:r>
      <w:bookmarkEnd w:id="29"/>
    </w:p>
    <w:p w14:paraId="1543DB8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技术选型推荐</w:t>
      </w:r>
      <w:bookmarkEnd w:id="30"/>
    </w:p>
    <w:p w14:paraId="006073E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前端：微信小程序原生开发（官方文档完善，社区活跃）</w:t>
      </w:r>
    </w:p>
    <w:p w14:paraId="4168369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后端：微信云开发（无需服务器，数据库、存储、云函数一体）</w:t>
      </w:r>
    </w:p>
    <w:p w14:paraId="603B28A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数据：云数据库 + 本地缓存（食谱库首次加载后缓存）</w:t>
      </w:r>
    </w:p>
    <w:p w14:paraId="0559133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开发顺序（按优先级）</w:t>
      </w:r>
      <w:bookmarkEnd w:id="31"/>
    </w:p>
    <w:p w14:paraId="305C3AEB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2BEDA2E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E5C134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C513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FDA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8B74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564</Words>
  <Characters>1050</Characters>
  <TotalTime>0</TotalTime>
  <ScaleCrop>false</ScaleCrop>
  <LinksUpToDate>false</LinksUpToDate>
  <CharactersWithSpaces>1575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2026-03-30T02:45:00Z</dcterms:created>
  <dc:creator>Apache POI</dc:creator>
  <cp:lastModifiedBy>刘丽</cp:lastModifiedBy>
  <dcterms:modified xsi:type="dcterms:W3CDTF">2026-03-30T02:47:17Z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eyJoZGlkIjoiYThmZDg0Mzk5MWFiM2EwYWIyMzA3Njg3NmQ4ZTFhMTEiLCJ1c2VySWQiOiIxNTM0NTU0ODMwIn0=</vt:lpwstr>
  </property>
  <property fmtid="{D5CDD505-2E9C-101B-9397-08002B2CF9AE}" pid="3" name="KSOProductBuildVer">
    <vt:lpwstr>2052-12.1.0.25225</vt:lpwstr>
  </property>
  <property fmtid="{D5CDD505-2E9C-101B-9397-08002B2CF9AE}" pid="4" name="ICV">
    <vt:lpwstr>8E14C04663DE4DE8AEC11B5E6895335A_12</vt:lpwstr>
  </property>
</Properties>
</file>